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857A" w14:textId="77777777" w:rsidR="00BD5E13" w:rsidRDefault="00000000">
      <w:pPr>
        <w:pStyle w:val="af2"/>
        <w:rPr>
          <w:lang w:eastAsia="zh-CN"/>
        </w:rPr>
      </w:pPr>
      <w:r>
        <w:rPr>
          <w:lang w:eastAsia="zh-CN"/>
        </w:rPr>
        <w:t>标注包</w:t>
      </w:r>
      <w:r>
        <w:rPr>
          <w:lang w:eastAsia="zh-CN"/>
        </w:rPr>
        <w:t xml:space="preserve"> 3 · </w:t>
      </w:r>
      <w:r>
        <w:rPr>
          <w:lang w:eastAsia="zh-CN"/>
        </w:rPr>
        <w:t>独立答题表</w:t>
      </w:r>
    </w:p>
    <w:p w14:paraId="737E44C7" w14:textId="77777777" w:rsidR="00BD5E13" w:rsidRDefault="00000000">
      <w:pPr>
        <w:rPr>
          <w:rFonts w:hint="eastAsia"/>
          <w:lang w:eastAsia="zh-CN"/>
        </w:rPr>
      </w:pPr>
      <w:r>
        <w:rPr>
          <w:lang w:eastAsia="zh-CN"/>
        </w:rPr>
        <w:t>标注者代号：B    开始时间：________    结束时间：________</w:t>
      </w:r>
    </w:p>
    <w:p w14:paraId="4E216D9E" w14:textId="77777777" w:rsidR="00BD5E13" w:rsidRDefault="00000000">
      <w:pPr>
        <w:rPr>
          <w:rFonts w:hint="eastAsia"/>
          <w:lang w:eastAsia="zh-CN"/>
        </w:rPr>
      </w:pPr>
      <w:r>
        <w:rPr>
          <w:lang w:eastAsia="zh-CN"/>
        </w:rPr>
        <w:t>请独立填写。2＝满足；1＝局部不足；0＝实质失败；U＝无法判断/不确定。也可填写“跳过”。请勿查看或讨论其他人的答案。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D5E13" w14:paraId="790BA2CA" w14:textId="77777777">
        <w:tc>
          <w:tcPr>
            <w:tcW w:w="2520" w:type="dxa"/>
          </w:tcPr>
          <w:p w14:paraId="737732D1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题号</w:t>
            </w:r>
            <w:proofErr w:type="spellEnd"/>
          </w:p>
        </w:tc>
        <w:tc>
          <w:tcPr>
            <w:tcW w:w="2520" w:type="dxa"/>
          </w:tcPr>
          <w:p w14:paraId="3EE575C2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维度</w:t>
            </w:r>
            <w:proofErr w:type="spellEnd"/>
          </w:p>
        </w:tc>
        <w:tc>
          <w:tcPr>
            <w:tcW w:w="2520" w:type="dxa"/>
          </w:tcPr>
          <w:p w14:paraId="03E37ACF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评分</w:t>
            </w:r>
            <w:proofErr w:type="spellEnd"/>
            <w:r>
              <w:t xml:space="preserve"> 2/1/0/U/</w:t>
            </w:r>
            <w:proofErr w:type="spellStart"/>
            <w:r>
              <w:t>跳过</w:t>
            </w:r>
            <w:proofErr w:type="spellEnd"/>
          </w:p>
        </w:tc>
        <w:tc>
          <w:tcPr>
            <w:tcW w:w="2520" w:type="dxa"/>
          </w:tcPr>
          <w:p w14:paraId="48EAF6D2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一句理由：哪句话/条件决定你的判断</w:t>
            </w:r>
          </w:p>
        </w:tc>
      </w:tr>
      <w:tr w:rsidR="00BD5E13" w14:paraId="42D9BA36" w14:textId="77777777">
        <w:tc>
          <w:tcPr>
            <w:tcW w:w="2520" w:type="dxa"/>
          </w:tcPr>
          <w:p w14:paraId="4E710AAE" w14:textId="77777777" w:rsidR="00BD5E13" w:rsidRDefault="00000000">
            <w:pPr>
              <w:rPr>
                <w:rFonts w:hint="eastAsia"/>
              </w:rPr>
            </w:pPr>
            <w:r>
              <w:t>P3-01</w:t>
            </w:r>
          </w:p>
        </w:tc>
        <w:tc>
          <w:tcPr>
            <w:tcW w:w="2520" w:type="dxa"/>
          </w:tcPr>
          <w:p w14:paraId="61B3933F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事实与来源</w:t>
            </w:r>
            <w:proofErr w:type="spellEnd"/>
          </w:p>
        </w:tc>
        <w:tc>
          <w:tcPr>
            <w:tcW w:w="2520" w:type="dxa"/>
          </w:tcPr>
          <w:p w14:paraId="4124B027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2520" w:type="dxa"/>
          </w:tcPr>
          <w:p w14:paraId="3786A0F5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目前没有宣布永久变更</w:t>
            </w:r>
          </w:p>
        </w:tc>
      </w:tr>
      <w:tr w:rsidR="00BD5E13" w14:paraId="0381F848" w14:textId="77777777">
        <w:tc>
          <w:tcPr>
            <w:tcW w:w="2520" w:type="dxa"/>
          </w:tcPr>
          <w:p w14:paraId="35C96FFA" w14:textId="77777777" w:rsidR="00BD5E13" w:rsidRDefault="00000000">
            <w:pPr>
              <w:rPr>
                <w:rFonts w:hint="eastAsia"/>
              </w:rPr>
            </w:pPr>
            <w:r>
              <w:t>P3-02</w:t>
            </w:r>
          </w:p>
        </w:tc>
        <w:tc>
          <w:tcPr>
            <w:tcW w:w="2520" w:type="dxa"/>
          </w:tcPr>
          <w:p w14:paraId="0BD992CE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事实与来源</w:t>
            </w:r>
            <w:proofErr w:type="spellEnd"/>
          </w:p>
        </w:tc>
        <w:tc>
          <w:tcPr>
            <w:tcW w:w="2520" w:type="dxa"/>
          </w:tcPr>
          <w:p w14:paraId="34E1992A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520" w:type="dxa"/>
          </w:tcPr>
          <w:p w14:paraId="4DBDC02A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重复实验可以帮助检查结果是否稳定，但重复的对象、条件与方法需要记录</w:t>
            </w:r>
          </w:p>
        </w:tc>
      </w:tr>
      <w:tr w:rsidR="00BD5E13" w14:paraId="771C5132" w14:textId="77777777">
        <w:tc>
          <w:tcPr>
            <w:tcW w:w="2520" w:type="dxa"/>
          </w:tcPr>
          <w:p w14:paraId="2C1EA0A6" w14:textId="77777777" w:rsidR="00BD5E13" w:rsidRDefault="00000000">
            <w:pPr>
              <w:rPr>
                <w:rFonts w:hint="eastAsia"/>
              </w:rPr>
            </w:pPr>
            <w:r>
              <w:t>P3-02</w:t>
            </w:r>
          </w:p>
        </w:tc>
        <w:tc>
          <w:tcPr>
            <w:tcW w:w="2520" w:type="dxa"/>
          </w:tcPr>
          <w:p w14:paraId="2E05C684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解释是否可理解</w:t>
            </w:r>
            <w:proofErr w:type="spellEnd"/>
          </w:p>
        </w:tc>
        <w:tc>
          <w:tcPr>
            <w:tcW w:w="2520" w:type="dxa"/>
          </w:tcPr>
          <w:p w14:paraId="2E9D70FF" w14:textId="4D910A83" w:rsidR="00BD5E13" w:rsidRDefault="007952A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6904C592" w14:textId="67785EF0" w:rsidR="00BD5E13" w:rsidRDefault="007952A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举例清晰，涵盖全面</w:t>
            </w:r>
          </w:p>
        </w:tc>
      </w:tr>
      <w:tr w:rsidR="00BD5E13" w14:paraId="35DE4EDE" w14:textId="77777777">
        <w:tc>
          <w:tcPr>
            <w:tcW w:w="2520" w:type="dxa"/>
          </w:tcPr>
          <w:p w14:paraId="1463DF3B" w14:textId="77777777" w:rsidR="00BD5E13" w:rsidRDefault="00000000">
            <w:pPr>
              <w:rPr>
                <w:rFonts w:hint="eastAsia"/>
              </w:rPr>
            </w:pPr>
            <w:r>
              <w:t>P3-03</w:t>
            </w:r>
          </w:p>
        </w:tc>
        <w:tc>
          <w:tcPr>
            <w:tcW w:w="2520" w:type="dxa"/>
          </w:tcPr>
          <w:p w14:paraId="56779BD8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目标与范围</w:t>
            </w:r>
            <w:proofErr w:type="spellEnd"/>
          </w:p>
        </w:tc>
        <w:tc>
          <w:tcPr>
            <w:tcW w:w="2520" w:type="dxa"/>
          </w:tcPr>
          <w:p w14:paraId="45A29D43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0A77ED7B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比较两件物品时，应比较它们允许的区间</w:t>
            </w:r>
          </w:p>
        </w:tc>
      </w:tr>
      <w:tr w:rsidR="00BD5E13" w14:paraId="6F7A7239" w14:textId="77777777">
        <w:tc>
          <w:tcPr>
            <w:tcW w:w="2520" w:type="dxa"/>
          </w:tcPr>
          <w:p w14:paraId="2C84638E" w14:textId="77777777" w:rsidR="00BD5E13" w:rsidRDefault="00000000">
            <w:pPr>
              <w:rPr>
                <w:rFonts w:hint="eastAsia"/>
              </w:rPr>
            </w:pPr>
            <w:r>
              <w:t>P3-04</w:t>
            </w:r>
          </w:p>
        </w:tc>
        <w:tc>
          <w:tcPr>
            <w:tcW w:w="2520" w:type="dxa"/>
          </w:tcPr>
          <w:p w14:paraId="6DEC0E4F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解释是否可理解</w:t>
            </w:r>
            <w:proofErr w:type="spellEnd"/>
          </w:p>
        </w:tc>
        <w:tc>
          <w:tcPr>
            <w:tcW w:w="2520" w:type="dxa"/>
          </w:tcPr>
          <w:p w14:paraId="13EDD0BB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256D5C4B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所有时长固定，不考虑走动与工具切换的额外时间</w:t>
            </w:r>
          </w:p>
        </w:tc>
      </w:tr>
      <w:tr w:rsidR="00BD5E13" w14:paraId="1A6AFAA1" w14:textId="77777777">
        <w:tc>
          <w:tcPr>
            <w:tcW w:w="2520" w:type="dxa"/>
          </w:tcPr>
          <w:p w14:paraId="477CF1C3" w14:textId="77777777" w:rsidR="00BD5E13" w:rsidRDefault="00000000">
            <w:pPr>
              <w:rPr>
                <w:rFonts w:hint="eastAsia"/>
              </w:rPr>
            </w:pPr>
            <w:r>
              <w:t>P3-05</w:t>
            </w:r>
          </w:p>
        </w:tc>
        <w:tc>
          <w:tcPr>
            <w:tcW w:w="2520" w:type="dxa"/>
          </w:tcPr>
          <w:p w14:paraId="1F53A5D3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事实与来源</w:t>
            </w:r>
            <w:proofErr w:type="spellEnd"/>
          </w:p>
        </w:tc>
        <w:tc>
          <w:tcPr>
            <w:tcW w:w="2520" w:type="dxa"/>
          </w:tcPr>
          <w:p w14:paraId="670D5D47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06C04D87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列出允许与不允许的组合，能帮助我们看清规则到底排除了什么，而不是凭语言感觉推断</w:t>
            </w:r>
          </w:p>
        </w:tc>
      </w:tr>
      <w:tr w:rsidR="00BD5E13" w14:paraId="139C9C47" w14:textId="77777777">
        <w:tc>
          <w:tcPr>
            <w:tcW w:w="2520" w:type="dxa"/>
          </w:tcPr>
          <w:p w14:paraId="151DAA03" w14:textId="77777777" w:rsidR="00BD5E13" w:rsidRDefault="00000000">
            <w:pPr>
              <w:rPr>
                <w:rFonts w:hint="eastAsia"/>
              </w:rPr>
            </w:pPr>
            <w:r>
              <w:t>P3-05</w:t>
            </w:r>
          </w:p>
        </w:tc>
        <w:tc>
          <w:tcPr>
            <w:tcW w:w="2520" w:type="dxa"/>
          </w:tcPr>
          <w:p w14:paraId="2E0FFF6C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解释是否可理解</w:t>
            </w:r>
            <w:proofErr w:type="spellEnd"/>
          </w:p>
        </w:tc>
        <w:tc>
          <w:tcPr>
            <w:tcW w:w="2520" w:type="dxa"/>
          </w:tcPr>
          <w:p w14:paraId="36C68CE7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7A185C5F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若给定规则和事实排除了所有反例，才可以说必然</w:t>
            </w:r>
          </w:p>
        </w:tc>
      </w:tr>
      <w:tr w:rsidR="00BD5E13" w14:paraId="48FDFF52" w14:textId="77777777">
        <w:tc>
          <w:tcPr>
            <w:tcW w:w="2520" w:type="dxa"/>
          </w:tcPr>
          <w:p w14:paraId="7A241BB1" w14:textId="77777777" w:rsidR="00BD5E13" w:rsidRDefault="00000000">
            <w:pPr>
              <w:rPr>
                <w:rFonts w:hint="eastAsia"/>
              </w:rPr>
            </w:pPr>
            <w:r>
              <w:t>P3-06</w:t>
            </w:r>
          </w:p>
        </w:tc>
        <w:tc>
          <w:tcPr>
            <w:tcW w:w="2520" w:type="dxa"/>
          </w:tcPr>
          <w:p w14:paraId="56475594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题目与独立作答</w:t>
            </w:r>
            <w:proofErr w:type="spellEnd"/>
          </w:p>
        </w:tc>
        <w:tc>
          <w:tcPr>
            <w:tcW w:w="2520" w:type="dxa"/>
          </w:tcPr>
          <w:p w14:paraId="09AAE769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2520" w:type="dxa"/>
          </w:tcPr>
          <w:p w14:paraId="7C7C560C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乙先做1小时后离开，甲独自完成剩余部分</w:t>
            </w:r>
          </w:p>
        </w:tc>
      </w:tr>
      <w:tr w:rsidR="00BD5E13" w14:paraId="58E31FB8" w14:textId="77777777">
        <w:tc>
          <w:tcPr>
            <w:tcW w:w="2520" w:type="dxa"/>
          </w:tcPr>
          <w:p w14:paraId="5338DB75" w14:textId="77777777" w:rsidR="00BD5E13" w:rsidRDefault="00000000">
            <w:pPr>
              <w:rPr>
                <w:rFonts w:hint="eastAsia"/>
              </w:rPr>
            </w:pPr>
            <w:r>
              <w:t>P3-07</w:t>
            </w:r>
          </w:p>
        </w:tc>
        <w:tc>
          <w:tcPr>
            <w:tcW w:w="2520" w:type="dxa"/>
          </w:tcPr>
          <w:p w14:paraId="4747FC35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评分是否合理</w:t>
            </w:r>
            <w:proofErr w:type="spellEnd"/>
          </w:p>
        </w:tc>
        <w:tc>
          <w:tcPr>
            <w:tcW w:w="2520" w:type="dxa"/>
          </w:tcPr>
          <w:p w14:paraId="2FA35BE4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2908FD1E" w14:textId="77777777" w:rsidR="00BD5E13" w:rsidRDefault="00000000">
            <w:pPr>
              <w:rPr>
                <w:rFonts w:hint="eastAsia"/>
              </w:rPr>
            </w:pPr>
            <w:r>
              <w:t>原平均24/4=6，</w:t>
            </w:r>
            <w:proofErr w:type="gramStart"/>
            <w:r>
              <w:t>中位(</w:t>
            </w:r>
            <w:proofErr w:type="gramEnd"/>
            <w:r>
              <w:t>4+4)/2=4；改后平均</w:t>
            </w:r>
            <w:r>
              <w:lastRenderedPageBreak/>
              <w:t>32/4=8，中位仍4</w:t>
            </w:r>
          </w:p>
        </w:tc>
      </w:tr>
      <w:tr w:rsidR="00BD5E13" w14:paraId="5221F574" w14:textId="77777777">
        <w:tc>
          <w:tcPr>
            <w:tcW w:w="2520" w:type="dxa"/>
          </w:tcPr>
          <w:p w14:paraId="1C44BC0C" w14:textId="77777777" w:rsidR="00BD5E13" w:rsidRDefault="00000000">
            <w:pPr>
              <w:rPr>
                <w:rFonts w:hint="eastAsia"/>
              </w:rPr>
            </w:pPr>
            <w:r>
              <w:lastRenderedPageBreak/>
              <w:t>P3-08</w:t>
            </w:r>
          </w:p>
        </w:tc>
        <w:tc>
          <w:tcPr>
            <w:tcW w:w="2520" w:type="dxa"/>
          </w:tcPr>
          <w:p w14:paraId="13EEE8E9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事实与来源</w:t>
            </w:r>
            <w:proofErr w:type="spellEnd"/>
          </w:p>
        </w:tc>
        <w:tc>
          <w:tcPr>
            <w:tcW w:w="2520" w:type="dxa"/>
          </w:tcPr>
          <w:p w14:paraId="4F69F03C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520" w:type="dxa"/>
          </w:tcPr>
          <w:p w14:paraId="2E32137A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题目只给单独用时而未说明合作方式时，应先指出所需假设，再给条件式结果。现实合作可能有额外收益，也可能有协调损失，单独速度不足以确定所有情况</w:t>
            </w:r>
          </w:p>
        </w:tc>
      </w:tr>
      <w:tr w:rsidR="00BD5E13" w14:paraId="03F4A35A" w14:textId="77777777">
        <w:tc>
          <w:tcPr>
            <w:tcW w:w="2520" w:type="dxa"/>
          </w:tcPr>
          <w:p w14:paraId="7BD23D93" w14:textId="77777777" w:rsidR="00BD5E13" w:rsidRDefault="00000000">
            <w:pPr>
              <w:rPr>
                <w:rFonts w:hint="eastAsia"/>
              </w:rPr>
            </w:pPr>
            <w:r>
              <w:t>P3-08</w:t>
            </w:r>
          </w:p>
        </w:tc>
        <w:tc>
          <w:tcPr>
            <w:tcW w:w="2520" w:type="dxa"/>
          </w:tcPr>
          <w:p w14:paraId="4B9139D2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解释是否可理解</w:t>
            </w:r>
            <w:proofErr w:type="spellEnd"/>
          </w:p>
        </w:tc>
        <w:tc>
          <w:tcPr>
            <w:tcW w:w="2520" w:type="dxa"/>
          </w:tcPr>
          <w:p w14:paraId="1D640C3A" w14:textId="7A413BFC" w:rsidR="00BD5E13" w:rsidRDefault="007952A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2235C5DE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这些公式依赖模型条件</w:t>
            </w:r>
          </w:p>
        </w:tc>
      </w:tr>
      <w:tr w:rsidR="00BD5E13" w14:paraId="6B01E0F5" w14:textId="77777777">
        <w:tc>
          <w:tcPr>
            <w:tcW w:w="2520" w:type="dxa"/>
          </w:tcPr>
          <w:p w14:paraId="5B2B7508" w14:textId="77777777" w:rsidR="00BD5E13" w:rsidRDefault="00000000">
            <w:pPr>
              <w:rPr>
                <w:rFonts w:hint="eastAsia"/>
              </w:rPr>
            </w:pPr>
            <w:r>
              <w:t>P3-09</w:t>
            </w:r>
          </w:p>
        </w:tc>
        <w:tc>
          <w:tcPr>
            <w:tcW w:w="2520" w:type="dxa"/>
          </w:tcPr>
          <w:p w14:paraId="2D359CBB" w14:textId="77777777" w:rsidR="00BD5E13" w:rsidRDefault="00000000">
            <w:pPr>
              <w:rPr>
                <w:rFonts w:hint="eastAsia"/>
              </w:rPr>
            </w:pPr>
            <w:proofErr w:type="spellStart"/>
            <w:r>
              <w:t>诊断与补救</w:t>
            </w:r>
            <w:proofErr w:type="spellEnd"/>
          </w:p>
        </w:tc>
        <w:tc>
          <w:tcPr>
            <w:tcW w:w="2520" w:type="dxa"/>
          </w:tcPr>
          <w:p w14:paraId="7CCA9031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520" w:type="dxa"/>
          </w:tcPr>
          <w:p w14:paraId="020A94FA" w14:textId="77777777" w:rsidR="00BD5E1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但测量了若干变量不等于排除了所有差异。研究设计越接近只改变目标因素，因果解释通常越有依据；具体能支持到什么范围，还取决于实际执行和数据</w:t>
            </w:r>
          </w:p>
        </w:tc>
      </w:tr>
    </w:tbl>
    <w:p w14:paraId="4220024E" w14:textId="77777777" w:rsidR="00BD5E13" w:rsidRDefault="00000000">
      <w:pPr>
        <w:rPr>
          <w:rFonts w:hint="eastAsia"/>
          <w:lang w:eastAsia="zh-CN"/>
        </w:rPr>
      </w:pPr>
      <w:r>
        <w:rPr>
          <w:lang w:eastAsia="zh-CN"/>
        </w:rPr>
        <w:t>若没有按顺序阅读、资料不清楚、某题超过预计时间，或使用了外部帮助，请在此注明：</w:t>
      </w:r>
    </w:p>
    <w:p w14:paraId="61053915" w14:textId="77777777" w:rsidR="00BD5E13" w:rsidRDefault="00000000">
      <w:pPr>
        <w:rPr>
          <w:rFonts w:hint="eastAsia"/>
        </w:rPr>
      </w:pPr>
      <w:r>
        <w:t>____________________________________________________________________________</w:t>
      </w:r>
    </w:p>
    <w:sectPr w:rsidR="00BD5E13">
      <w:footerReference w:type="default" r:id="rId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87636" w14:textId="77777777" w:rsidR="00214A0F" w:rsidRDefault="00214A0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7E2E886" w14:textId="77777777" w:rsidR="00214A0F" w:rsidRDefault="00214A0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98F14" w14:textId="77777777" w:rsidR="00BD5E13" w:rsidRDefault="00000000">
    <w:pPr>
      <w:pStyle w:val="ab"/>
      <w:jc w:val="right"/>
      <w:rPr>
        <w:rFonts w:hint="eastAsia"/>
      </w:rPr>
    </w:pPr>
    <w: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7952AA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189A1" w14:textId="77777777" w:rsidR="00214A0F" w:rsidRDefault="00214A0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8C10C7C" w14:textId="77777777" w:rsidR="00214A0F" w:rsidRDefault="00214A0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78512460">
    <w:abstractNumId w:val="1"/>
  </w:num>
  <w:num w:numId="2" w16cid:durableId="933322730">
    <w:abstractNumId w:val="4"/>
  </w:num>
  <w:num w:numId="3" w16cid:durableId="447433191">
    <w:abstractNumId w:val="5"/>
  </w:num>
  <w:num w:numId="4" w16cid:durableId="1998460418">
    <w:abstractNumId w:val="2"/>
  </w:num>
  <w:num w:numId="5" w16cid:durableId="909078078">
    <w:abstractNumId w:val="0"/>
  </w:num>
  <w:num w:numId="6" w16cid:durableId="437678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A0F"/>
    <w:rsid w:val="0029639D"/>
    <w:rsid w:val="00326F90"/>
    <w:rsid w:val="007952AA"/>
    <w:rsid w:val="00957C18"/>
    <w:rsid w:val="00AA1D8D"/>
    <w:rsid w:val="00B47730"/>
    <w:rsid w:val="00BD5E13"/>
    <w:rsid w:val="00CB0664"/>
    <w:rsid w:val="00FC693F"/>
    <w:rsid w:val="7B5E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209FF"/>
  <w14:defaultImageDpi w14:val="300"/>
  <w15:docId w15:val="{D2C55DCE-4517-4D5E-944C-761E6400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269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4E4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4E4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04E43"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oter" Target="footer1.xml" /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2" Type="http://schemas.openxmlformats.org/officeDocument/2006/relationships/numbering" Target="numbering.xml" /><ns0:Relationship Id="rId6" Type="http://schemas.openxmlformats.org/officeDocument/2006/relationships/footnotes" Target="footnotes.xml" /><ns0:Relationship Id="rId5" Type="http://schemas.openxmlformats.org/officeDocument/2006/relationships/webSettings" Target="webSettings.xml" /><ns0:Relationship Id="rId10" Type="http://schemas.openxmlformats.org/officeDocument/2006/relationships/theme" Target="theme/theme1.xml" /><ns0:Relationship Id="rId4" Type="http://schemas.openxmlformats.org/officeDocument/2006/relationships/settings" Target="settings.xml" /><ns0:Relationship Id="rId9" Type="http://schemas.openxmlformats.org/officeDocument/2006/relationships/fontTable" Target="fontTable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382</Words>
  <Characters>448</Characters>
  <Application>Microsoft Office Word</Application>
  <DocSecurity>0</DocSecurity>
  <Lines>49</Lines>
  <Paragraphs>63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/>
</file>